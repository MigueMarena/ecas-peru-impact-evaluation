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6.2-2 — Balance a nivel productor — atritos y no-atritos en covariables de línea base</w:t>
            </w:r>
          </w:p>
        </w:tc>
      </w:tr>
      <w:tr>
        <w:tc>
          <w:tcPr>
            <w:tcW w:w="3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20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Productores no-atritos (n=1282)</w:t>
            </w:r>
          </w:p>
        </w:tc>
        <w:tc>
          <w:tcPr>
            <w:tcW w:w="20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Productores atritos (n=163)</w:t>
            </w:r>
          </w:p>
        </w:tc>
        <w:tc>
          <w:tcPr>
            <w:tcW w:w="22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Diferencia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4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DE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DE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Dif.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p-valor</w:t>
            </w:r>
          </w:p>
        </w:tc>
      </w:tr>
      <w:tr>
        <w:tc>
          <w:tcPr>
            <w:tcW w:w="3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Sociodemográficas</w:t>
            </w:r>
          </w:p>
        </w:tc>
        <w:tc>
          <w:tcPr>
            <w:tcW w:w="14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4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Edad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48.91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(13.79)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49.07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(13.22)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0.15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0.888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Sexo (Hombre)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(0.47)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(0.47)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-0.01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0.785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Años de educación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8.40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(3.97)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8.53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(3.88)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0.13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0.691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Lengua materna castellano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0.70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(0.46)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0.37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(0.49)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-0.32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0.000***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Hogar y Vivienda del Productor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Índice log. de sofisticación de activos agrícolas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4.12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(3.07)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3.63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(2.66)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-0.50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0.027**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Índice de condiciones de vida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7.02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(1.95)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6.42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(1.95)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-0.60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0.000***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Miembros en edad activa (15-64)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2.33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(1.30)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2.39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(1.36)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0.06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0.592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Miembros en edad dependiente (&lt;15 o ≥65)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1.19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(1.07)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1.17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(1.00)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-0.01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0.868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Predio que maneja el productor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(.)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Hectáreas totales que maneja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3.34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(5.92)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2.75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(5.44)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-0.60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0.191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Años de tenencia (predio más antiguo)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18.66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(15.23)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19.20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(16.24)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0.54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0.687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Predio con riego tecnificado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(0.35)</w:t>
            </w:r>
          </w:p>
        </w:tc>
        <w:tc>
          <w:tcPr>
            <w:tcW w:w="14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(0.38)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0.04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0.234</w:t>
            </w:r>
          </w:p>
        </w:tc>
      </w:tr>
      <w:tr>
        <w:tc>
          <w:tcPr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unidad de análisis es el productor. Un productor se considera atrito si tiene encuesta de línea base (pertenece a la muestra analítica definida en la Figura 4.2-1) pero no fue alcanzado por la encuesta de línea de seguimiento. La tabla compara la media y desviación estándar de cada covariable basal entre productores no-atritos y atritos. Esta atrición a nivel productor es conceptualmente distinta de la atrición a nivel clúster reportada en la Figura 4.2-1 (centros poblados aleatorizados sin línea base, excluidos del análisis). La diferencia y el p-valor provienen de una regresión simple sin agrupamiento del error estándar, dado que el interés es descriptivo a nivel individual. Significancia: *** p&lt;0.01, ** p&lt;0.05, * p&lt;0.10.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