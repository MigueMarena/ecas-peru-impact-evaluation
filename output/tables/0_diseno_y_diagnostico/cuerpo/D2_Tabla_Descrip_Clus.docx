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nil" w:color="000000"/>
              <w:left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D2 — Estadísticas descriptivas del clúster</w:t>
            </w:r>
          </w:p>
        </w:tc>
      </w:tr>
      <w:tr>
        <w:tc>
          <w:tcPr>
            <w:tcW w:w="3120" w:type="dxa"/>
            <w:tcBorders>
              <w:bottom w:val="single" w:color="000000"/>
            </w:tcBorders>
            <w:shd w:val="clear" w:color="000000" w:fill="004E70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Variable</w:t>
            </w:r>
          </w:p>
        </w:tc>
        <w:tc>
          <w:tcPr>
            <w:tcW w:w="3120" w:type="dxa"/>
            <w:tcBorders>
              <w:bottom w:val="single" w:color="000000"/>
            </w:tcBorders>
            <w:shd w:val="clear" w:color="000000" w:fill="004E70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Control</w:t>
            </w:r>
          </w:p>
        </w:tc>
        <w:tc>
          <w:tcPr>
            <w:tcW w:w="3120" w:type="dxa"/>
            <w:tcBorders>
              <w:bottom w:val="single" w:color="000000"/>
            </w:tcBorders>
            <w:shd w:val="clear" w:color="000000" w:fill="004E70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Tratamiento</w:t>
            </w:r>
          </w:p>
        </w:tc>
      </w:tr>
      <w:tr>
        <w:tc>
          <w:tcPr>
            <w:tcW w:w="3120" w:type="dxa"/>
            <w:tcBorders>
              <w:top w:val="single" w:color="000000"/>
            </w:tcBorders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Número de centros poblados</w:t>
            </w:r>
          </w:p>
        </w:tc>
        <w:tc>
          <w:tcPr>
            <w:tcW w:w="312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57</w:t>
            </w:r>
          </w:p>
        </w:tc>
        <w:tc>
          <w:tcPr>
            <w:tcW w:w="312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61</w:t>
            </w:r>
          </w:p>
        </w:tc>
      </w:tr>
      <w:tr>
        <w:tc>
          <w:tcPr>
            <w:tcW w:w="9360" w:type="dxa"/>
            <w:gridSpan w:val="3"/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Clústeres por cultivo a evaluar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Cítricos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17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20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Papa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19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19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Plátano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21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22</w:t>
            </w:r>
          </w:p>
        </w:tc>
      </w:tr>
      <w:tr>
        <w:tc>
          <w:tcPr>
            <w:tcW w:w="9360" w:type="dxa"/>
            <w:gridSpan w:val="3"/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ICC de las principales variables de resultado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Riego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0.095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Suelo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0.077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Fertilizantes/Abonos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0.037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Plaguicidas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0.062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Control biológico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.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Manejo integrado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0.670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Inocuidad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0.241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Pilar Agro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0.085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Pilar Insumos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0.649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Pilar Inocuidad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0.241</w:t>
            </w:r>
          </w:p>
        </w:tc>
      </w:tr>
      <w:tr>
        <w:tc>
          <w:tcPr>
            <w:tcW w:w="3120" w:type="dxa"/>
            <w:tcBorders>
              <w:bottom w:val="single" w:color="000000"/>
            </w:tcBorders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Compuesto final</w:t>
            </w:r>
          </w:p>
        </w:tc>
        <w:tc>
          <w:tcPr>
            <w:tcW w:w="6240" w:type="dxa"/>
            <w:gridSpan w:val="2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0.277</w:t>
            </w:r>
          </w:p>
        </w:tc>
      </w:tr>
      <w:tr>
        <w:tc>
          <w:tcPr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El panel superior reporta el número de centros poblados (clústeres) por brazo y por cultivo a evaluar. El panel inferior reporta el coeficiente de correlación intraclúster (ICC) estimado con un modelo lineal de efectos aleatorios a nivel de centro poblado sobre la panel balanceado en línea base (los productores con observación en ambas rondas; ver Figura 4.2-1). Las variables de resultado principales corresponden a la versión ENA.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