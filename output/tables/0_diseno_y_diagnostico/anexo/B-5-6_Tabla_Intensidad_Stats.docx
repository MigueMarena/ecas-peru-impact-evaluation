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="http://schemas.openxmlformats.org/wordprocessingml/2006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B.5-6 — Intensidad de exposición entre quienes asistieron (n = 312)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DE</w:t>
            </w:r>
          </w:p>
        </w:tc>
        <w:tc>
          <w:tcPr>
            <w:tcW w:w="13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Mediana</w:t>
            </w:r>
          </w:p>
        </w:tc>
        <w:tc>
          <w:tcPr>
            <w:tcW w:w="13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P90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Sesiones asistidas (de 15)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10.28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3.05</w:t>
            </w:r>
          </w:p>
        </w:tc>
        <w:tc>
          <w:tcPr>
            <w:tcW w:w="13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12.00</w:t>
            </w:r>
          </w:p>
        </w:tc>
        <w:tc>
          <w:tcPr>
            <w:tcW w:w="13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12.00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% de asistencia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81.34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25.20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85.71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100.00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Días entre primera y última sesión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142.58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25.06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147.00</w:t>
            </w:r>
          </w:p>
        </w:tc>
        <w:tc>
          <w:tcPr>
            <w:tcW w:w="13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170.00</w:t>
            </w:r>
          </w:p>
        </w:tc>
      </w:tr>
      <w:tr>
        <w:tc>
          <w:tcPr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estadísticos descriptivos de intensidad de exposición restringidos a los productores que asistieron al menos a una sesión del programa (n = 312). La variable 'Días entre primera y última sesión' corresponde a la duración (en días) de la primera ECA en el centro poblado donde reside cada productor.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="http://schemas.openxmlformats.org/wordprocessingml/2006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="http://schemas.openxmlformats.org/wordprocessingml/2006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