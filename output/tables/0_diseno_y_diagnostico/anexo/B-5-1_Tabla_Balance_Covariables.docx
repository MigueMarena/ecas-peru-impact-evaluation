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B.5-1 — Balance en covariables en línea base (especificación ajustada)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8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Control</w:t>
            </w:r>
          </w:p>
        </w:tc>
        <w:tc>
          <w:tcPr>
            <w:tcW w:w="18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Tratamiento</w:t>
            </w:r>
          </w:p>
        </w:tc>
        <w:tc>
          <w:tcPr>
            <w:tcW w:w="26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Balance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DE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DE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Dif.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SMD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p-valor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Sociodemográficas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Edad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49.08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(13.60)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48.74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(13.99)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0.02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0.001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0.986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Sexo (Hombre)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70.44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(45.66)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65.34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(47.63)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-7.87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-0.169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0.026**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Años de educación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8.17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(3.88)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8.64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(4.06)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0.67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0.168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0.031**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Lengua materna castellano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72.89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(44.48)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66.61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(47.20)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-3.21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-0.070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0.339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Hogar y Vivienda del Productor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Índice log. de sofisticación de activos agrícolas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4.12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(3.16)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4.12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(2.97)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-0.02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-0.007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0.939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Índice de condiciones de vida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6.98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(2.02)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7.06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(1.88)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0.24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0.122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0.119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Miembros en edad activa (15-64)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(1.27)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(1.32)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0.004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0.962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Miembros en edad dependiente (&lt;15 o ≥65)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(1.09)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(1.04)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0.002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0.980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Predio que maneja el productor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Hectáreas totales que maneja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3.37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(6.04)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3.32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(5.80)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0.14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0.024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0.732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Años de tenencia (predio más antiguo)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18.23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(14.97)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19.12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(15.49)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-0.13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-0.008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0.920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Predio con riego tecnificado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11.79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(32.28)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16.38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(37.03)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2.72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0.078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0.531</w:t>
            </w:r>
          </w:p>
        </w:tc>
      </w:tr>
      <w:tr>
        <w:tc>
          <w:tcPr>
            <w:gridSpan w:val="8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la media y desviación estándar de cada covariable basal por brazo, sobre la panel balanceado en línea base (los productores con observación en ambas rondas; ver Figura 4.2-1). Las variables binarias se reportan en escala 0-100 (porcentaje). La diferencia, la diferencia estandarizada de medias (SMD) y el p-valor provienen de una regresión de la covariable sobre el indicador de tratamiento, con efectos fijos del estrato de aleatorización y del mes de encuesta, y errores estándar agrupados a nivel de centro poblado. La SMD es la diferencia entre brazos dividida entre la desviación estándar combinada de ambos brazos. Significancia: *** p&lt;0.01, ** p&lt;0.05, * p&lt;0.10. F-test conjunto de ortogonalidad: F(11, 117) =  1.840, p = 0.055.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