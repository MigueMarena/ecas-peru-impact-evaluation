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="http://schemas.openxmlformats.org/wordprocessingml/2006/main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B.5-4 — Distribución de tamaño de clúster en línea base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</w:tcPr>
          <w:p>
            <w:pPr>
              <w:spacing w:after="0"/>
            </w:pP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shd w:val="solid" w:color="004E70" w:fill="004E70"/>
            <w:vAlign w:val="bottom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</w:tr>
      <w:tr>
        <w:tc>
          <w:tcPr>
            <w:tcW w:w="50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Distribución del nº de productores por clúster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25" w:type="pct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Tamaño 1-4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7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Tamaño 5-9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12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Tamaño 10-14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13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Tamaño 15-19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30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25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Tamaño 20-25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Resúmenes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shd w:val="solid" w:color="D3D2D1" w:fill="D3D2D1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color w:val="D3D2D1"/>
                <w:sz w:val="20"/>
              </w:rPr>
              <w:t xml:space="preserve">.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Total clústeres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63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65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Media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12.0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10.6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Desviación estándar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4.6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5.3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Mediana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14.0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12.0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Percentil 25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8.0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6.0</w:t>
            </w:r>
          </w:p>
        </w:tc>
      </w:tr>
      <w:tr>
        <w:tc>
          <w:tcPr>
            <w:tcW w:w="50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Percentil 75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16.0</w:t>
            </w:r>
          </w:p>
        </w:tc>
        <w:tc>
          <w:tcPr>
            <w:tcW w:w="25" w:type="pct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16.0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La tabla reporta la distribución del número de productores observados por centro poblado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sobre la muestra analítica en línea base (definida en la Figura 4.2-1)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. Test de Kolmogorov-Smirnov de igualdad de distribuciones entre brazos: D = 0.146, p = 0.427 (p corregido por la naturaleza discreta de la distribución).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="http://schemas.openxmlformats.org/wordprocessingml/2006/main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="http://schemas.openxmlformats.org/wordprocessingml/2006/main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